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8EB5DC">
      <w:pPr>
        <w:pStyle w:val="2"/>
      </w:pPr>
      <w:r>
        <w:t>Auto APN Feature</w:t>
      </w:r>
    </w:p>
    <w:p w14:paraId="3899100D">
      <w:pPr>
        <w:pStyle w:val="3"/>
      </w:pPr>
      <w:r>
        <w:t>Operator Identification using IMSI (AT+CIMI)</w:t>
      </w:r>
    </w:p>
    <w:p w14:paraId="361498E8">
      <w:r>
        <w:t>The operator will be identified using the IMSI (International Mobile Subscriber Identity) obtained using the AT+CIMI command.</w:t>
      </w:r>
    </w:p>
    <w:p w14:paraId="199BD91D">
      <w:r>
        <w:t>Send:</w:t>
      </w:r>
    </w:p>
    <w:p w14:paraId="69CF2A98">
      <w:pPr>
        <w:pStyle w:val="156"/>
      </w:pPr>
      <w:r>
        <w:t>AT+CIMI&lt;CR&gt;&lt;LF&gt;</w:t>
      </w:r>
    </w:p>
    <w:p w14:paraId="697AAF7B">
      <w:r>
        <w:t>Example Response:</w:t>
      </w:r>
    </w:p>
    <w:p w14:paraId="5E061BFD">
      <w:pPr>
        <w:pStyle w:val="156"/>
      </w:pPr>
      <w:r>
        <w:t>AT+CIMI</w:t>
      </w:r>
      <w:r>
        <w:br w:type="textWrapping"/>
      </w:r>
      <w:r>
        <w:br w:type="textWrapping"/>
      </w:r>
      <w:r>
        <w:t>404450625675571</w:t>
      </w:r>
      <w:r>
        <w:br w:type="textWrapping"/>
      </w:r>
      <w:r>
        <w:br w:type="textWrapping"/>
      </w:r>
      <w:r>
        <w:t>OK</w:t>
      </w:r>
    </w:p>
    <w:p w14:paraId="50121BD2">
      <w:r>
        <w:t>The IMSI is parsed as follows:</w:t>
      </w:r>
    </w:p>
    <w:p w14:paraId="7C74629E">
      <w:r>
        <w:br w:type="textWrapping"/>
      </w:r>
      <w:r>
        <w:t>Example:</w:t>
      </w:r>
      <w:r>
        <w:br w:type="textWrapping"/>
      </w:r>
      <w:r>
        <w:t>IMSI = 404450625675571</w:t>
      </w:r>
      <w:r>
        <w:br w:type="textWrapping"/>
      </w:r>
      <w:r>
        <w:t>↓</w:t>
      </w:r>
      <w:r>
        <w:br w:type="textWrapping"/>
      </w:r>
      <w:r>
        <w:t>MCC = 404</w:t>
      </w:r>
      <w:r>
        <w:br w:type="textWrapping"/>
      </w:r>
      <w:r>
        <w:t>MNC = 45</w:t>
      </w:r>
      <w:r>
        <w:br w:type="textWrapping"/>
      </w:r>
      <w:r>
        <w:t>↓</w:t>
      </w:r>
      <w:r>
        <w:br w:type="textWrapping"/>
      </w:r>
      <w:r>
        <w:t>Operator = Airtel</w:t>
      </w:r>
      <w:r>
        <w:br w:type="textWrapping"/>
      </w:r>
      <w:r>
        <w:br w:type="textWrapping"/>
      </w:r>
      <w:r>
        <w:t>The extracted MCC-MNC is compared against an internal lookup table to determine the corresponding operator and APN. Since the IMSI represents the SIM home network, the MCC/MNC remains unchanged even when the device is roaming. Therefore, AT+CIMI provides a more reliable mechanism for Auto APN selection than using the currently attached network.</w:t>
      </w:r>
    </w:p>
    <w:p w14:paraId="4E610964"/>
    <w:p w14:paraId="3DAF1091">
      <w:pPr>
        <w:pStyle w:val="3"/>
      </w:pPr>
      <w:r>
        <w:t>MCC-MNC Mapping</w:t>
      </w:r>
    </w:p>
    <w:p w14:paraId="0AD1CBBD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8678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0F3AF9">
            <w:pPr>
              <w:spacing w:after="0" w:line="240" w:lineRule="auto"/>
            </w:pPr>
            <w:r>
              <w:t>MCC-MNC</w:t>
            </w:r>
          </w:p>
        </w:tc>
        <w:tc>
          <w:tcPr>
            <w:tcW w:w="2880" w:type="dxa"/>
          </w:tcPr>
          <w:p w14:paraId="2B82170B">
            <w:pPr>
              <w:spacing w:after="0" w:line="240" w:lineRule="auto"/>
            </w:pPr>
            <w:r>
              <w:t>Operator</w:t>
            </w:r>
          </w:p>
        </w:tc>
        <w:tc>
          <w:tcPr>
            <w:tcW w:w="2880" w:type="dxa"/>
          </w:tcPr>
          <w:p w14:paraId="64388C7E">
            <w:pPr>
              <w:spacing w:after="0" w:line="240" w:lineRule="auto"/>
            </w:pPr>
            <w:r>
              <w:t>APN</w:t>
            </w:r>
          </w:p>
        </w:tc>
      </w:tr>
      <w:tr w14:paraId="2572E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0F9900">
            <w:pPr>
              <w:spacing w:after="0" w:line="240" w:lineRule="auto"/>
            </w:pPr>
            <w:r>
              <w:t>404-10</w:t>
            </w:r>
          </w:p>
        </w:tc>
        <w:tc>
          <w:tcPr>
            <w:tcW w:w="2880" w:type="dxa"/>
          </w:tcPr>
          <w:p w14:paraId="5EA10DA0">
            <w:pPr>
              <w:spacing w:after="0" w:line="240" w:lineRule="auto"/>
            </w:pPr>
            <w:r>
              <w:t>Airtel</w:t>
            </w:r>
          </w:p>
        </w:tc>
        <w:tc>
          <w:tcPr>
            <w:tcW w:w="2880" w:type="dxa"/>
          </w:tcPr>
          <w:p w14:paraId="56F6C93C">
            <w:pPr>
              <w:spacing w:after="0" w:line="240" w:lineRule="auto"/>
            </w:pPr>
            <w:r>
              <w:t>senseltele</w:t>
            </w:r>
          </w:p>
        </w:tc>
      </w:tr>
      <w:tr w14:paraId="1FB02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F387F5">
            <w:pPr>
              <w:spacing w:after="0" w:line="240" w:lineRule="auto"/>
            </w:pPr>
            <w:r>
              <w:t>404-45</w:t>
            </w:r>
          </w:p>
        </w:tc>
        <w:tc>
          <w:tcPr>
            <w:tcW w:w="2880" w:type="dxa"/>
          </w:tcPr>
          <w:p w14:paraId="1D1EE2D5">
            <w:pPr>
              <w:spacing w:after="0" w:line="240" w:lineRule="auto"/>
            </w:pPr>
            <w:r>
              <w:t>Airtel</w:t>
            </w:r>
          </w:p>
        </w:tc>
        <w:tc>
          <w:tcPr>
            <w:tcW w:w="2880" w:type="dxa"/>
          </w:tcPr>
          <w:p w14:paraId="22459D6F">
            <w:pPr>
              <w:spacing w:after="0" w:line="240" w:lineRule="auto"/>
            </w:pPr>
            <w:r>
              <w:t>senseltele</w:t>
            </w:r>
          </w:p>
        </w:tc>
      </w:tr>
      <w:tr w14:paraId="5AB02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FF54C4">
            <w:pPr>
              <w:spacing w:after="0" w:line="240" w:lineRule="auto"/>
            </w:pPr>
            <w:r>
              <w:t>404-49</w:t>
            </w:r>
          </w:p>
        </w:tc>
        <w:tc>
          <w:tcPr>
            <w:tcW w:w="2880" w:type="dxa"/>
          </w:tcPr>
          <w:p w14:paraId="3AEF09D5">
            <w:pPr>
              <w:spacing w:after="0" w:line="240" w:lineRule="auto"/>
            </w:pPr>
            <w:r>
              <w:t>Airtel</w:t>
            </w:r>
          </w:p>
        </w:tc>
        <w:tc>
          <w:tcPr>
            <w:tcW w:w="2880" w:type="dxa"/>
          </w:tcPr>
          <w:p w14:paraId="494BDF9E">
            <w:pPr>
              <w:spacing w:after="0" w:line="240" w:lineRule="auto"/>
            </w:pPr>
            <w:r>
              <w:t>senseltele</w:t>
            </w:r>
          </w:p>
        </w:tc>
      </w:tr>
      <w:tr w14:paraId="0E021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395681">
            <w:pPr>
              <w:spacing w:after="0" w:line="240" w:lineRule="auto"/>
            </w:pPr>
            <w:r>
              <w:t>404-84</w:t>
            </w:r>
          </w:p>
        </w:tc>
        <w:tc>
          <w:tcPr>
            <w:tcW w:w="2880" w:type="dxa"/>
          </w:tcPr>
          <w:p w14:paraId="08E3E09E">
            <w:pPr>
              <w:spacing w:after="0" w:line="240" w:lineRule="auto"/>
            </w:pPr>
            <w:r>
              <w:t>Vi</w:t>
            </w:r>
          </w:p>
        </w:tc>
        <w:tc>
          <w:tcPr>
            <w:tcW w:w="2880" w:type="dxa"/>
          </w:tcPr>
          <w:p w14:paraId="48B8C865">
            <w:pPr>
              <w:spacing w:after="0" w:line="240" w:lineRule="auto"/>
            </w:pPr>
            <w:r>
              <w:t>M2MISAFE</w:t>
            </w:r>
          </w:p>
        </w:tc>
      </w:tr>
      <w:tr w14:paraId="5C445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7FA186">
            <w:pPr>
              <w:spacing w:after="0" w:line="240" w:lineRule="auto"/>
            </w:pPr>
            <w:r>
              <w:t>404-86</w:t>
            </w:r>
          </w:p>
        </w:tc>
        <w:tc>
          <w:tcPr>
            <w:tcW w:w="2880" w:type="dxa"/>
          </w:tcPr>
          <w:p w14:paraId="0929D162">
            <w:pPr>
              <w:spacing w:after="0" w:line="240" w:lineRule="auto"/>
            </w:pPr>
            <w:r>
              <w:t>Vi</w:t>
            </w:r>
          </w:p>
        </w:tc>
        <w:tc>
          <w:tcPr>
            <w:tcW w:w="2880" w:type="dxa"/>
          </w:tcPr>
          <w:p w14:paraId="28E91FC4">
            <w:pPr>
              <w:spacing w:after="0" w:line="240" w:lineRule="auto"/>
            </w:pPr>
            <w:r>
              <w:t>M2MISAFE</w:t>
            </w:r>
          </w:p>
        </w:tc>
      </w:tr>
      <w:tr w14:paraId="50B9A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44A1CF">
            <w:pPr>
              <w:spacing w:after="0" w:line="240" w:lineRule="auto"/>
            </w:pPr>
            <w:r>
              <w:t>405-840</w:t>
            </w:r>
          </w:p>
        </w:tc>
        <w:tc>
          <w:tcPr>
            <w:tcW w:w="2880" w:type="dxa"/>
          </w:tcPr>
          <w:p w14:paraId="1C41B692">
            <w:pPr>
              <w:spacing w:after="0" w:line="240" w:lineRule="auto"/>
            </w:pPr>
            <w:r>
              <w:t>Jio</w:t>
            </w:r>
          </w:p>
        </w:tc>
        <w:tc>
          <w:tcPr>
            <w:tcW w:w="2880" w:type="dxa"/>
          </w:tcPr>
          <w:p w14:paraId="064C0050">
            <w:pPr>
              <w:spacing w:after="0" w:line="240" w:lineRule="auto"/>
            </w:pPr>
            <w:r>
              <w:t>jionet / Company APN</w:t>
            </w:r>
          </w:p>
        </w:tc>
      </w:tr>
      <w:tr w14:paraId="0DB35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304B8C81">
            <w:pPr>
              <w:spacing w:after="0" w:line="240" w:lineRule="auto"/>
            </w:pPr>
            <w:r>
              <w:t>404-80</w:t>
            </w:r>
          </w:p>
        </w:tc>
        <w:tc>
          <w:tcPr>
            <w:tcW w:w="2880" w:type="dxa"/>
          </w:tcPr>
          <w:p w14:paraId="4FE9F29F">
            <w:pPr>
              <w:spacing w:after="0" w:line="240" w:lineRule="auto"/>
            </w:pPr>
            <w:r>
              <w:t>BSNL</w:t>
            </w:r>
          </w:p>
        </w:tc>
        <w:tc>
          <w:tcPr>
            <w:tcW w:w="2880" w:type="dxa"/>
          </w:tcPr>
          <w:p w14:paraId="110F3AC8">
            <w:pPr>
              <w:spacing w:after="0" w:line="240" w:lineRule="auto"/>
            </w:pPr>
            <w:r>
              <w:t>bsnlnet / Company APN</w:t>
            </w:r>
          </w:p>
        </w:tc>
      </w:tr>
      <w:tr w14:paraId="0FCEC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7A44B7">
            <w:pPr>
              <w:spacing w:after="0" w:line="240" w:lineRule="auto"/>
            </w:pPr>
            <w:r>
              <w:t>International</w:t>
            </w:r>
          </w:p>
        </w:tc>
        <w:tc>
          <w:tcPr>
            <w:tcW w:w="2880" w:type="dxa"/>
          </w:tcPr>
          <w:p w14:paraId="2B7CB030">
            <w:pPr>
              <w:spacing w:after="0" w:line="240" w:lineRule="auto"/>
            </w:pPr>
            <w:r>
              <w:t>International SIM</w:t>
            </w:r>
          </w:p>
        </w:tc>
        <w:tc>
          <w:tcPr>
            <w:tcW w:w="2880" w:type="dxa"/>
          </w:tcPr>
          <w:p w14:paraId="319921B8">
            <w:pPr>
              <w:spacing w:after="0" w:line="240" w:lineRule="auto"/>
            </w:pPr>
            <w:r>
              <w:t>User Configured / Default APN</w:t>
            </w:r>
          </w:p>
        </w:tc>
      </w:tr>
    </w:tbl>
    <w:p w14:paraId="65562B92">
      <w:pPr>
        <w:pStyle w:val="3"/>
      </w:pPr>
      <w:r>
        <w:t>APN Assignment</w:t>
      </w:r>
    </w:p>
    <w:p w14:paraId="62AF5CE1">
      <w:r>
        <w:t>The APN will be configured only once during device power-on. Since the SIM is expected to remain unchanged during normal operation, performing operator detection on every wake-up would introduce unnecessary AT command exchanges, increase wake-up time, and slightly increase power consumption. Therefore, the APN is determined during power-up and stored in PmData.Apn for subsequent data connections. If the SIM is replac</w:t>
      </w:r>
      <w:r>
        <w:rPr>
          <w:rFonts w:hint="default"/>
          <w:lang w:val="en-US"/>
        </w:rPr>
        <w:t>ed</w:t>
      </w:r>
      <w:r>
        <w:t>, a manual reset can be introduced to refresh the APN.</w:t>
      </w:r>
    </w:p>
    <w:p w14:paraId="44092854">
      <w:pPr>
        <w:pStyle w:val="3"/>
      </w:pPr>
      <w:r>
        <w:t>Fallback Mechanism</w:t>
      </w:r>
    </w:p>
    <w:p w14:paraId="6ABB096D">
      <w:r>
        <w:t>If operator detection fails or the detected MCC-MNC is not available in the internal lookup table, the firmware will use a fallback mechanism.</w:t>
      </w:r>
      <w:r>
        <w:br w:type="textWrapping"/>
      </w:r>
      <w:r>
        <w:br w:type="textWrapping"/>
      </w:r>
      <w:r>
        <w:t>Read IMSI → Extract MCC/MNC → Lookup APN Table → Entry Found?</w:t>
      </w:r>
      <w:r>
        <w:br w:type="textWrapping"/>
      </w:r>
      <w:r>
        <w:t>Yes → Configure APN</w:t>
      </w:r>
      <w:r>
        <w:br w:type="textWrapping"/>
      </w:r>
      <w:r>
        <w:t>No → Use Default APN</w:t>
      </w:r>
      <w:bookmarkStart w:id="0" w:name="_GoBack"/>
      <w:bookmarkEnd w:id="0"/>
      <w:r>
        <w:t>.</w:t>
      </w:r>
      <w:r>
        <w:br w:type="textWrapping"/>
      </w:r>
      <w:r>
        <w:br w:type="textWrapping"/>
      </w:r>
      <w:r>
        <w:t>This ensures that the device can continue attempting data connectivity even if operator identification is unsuccessful or the operator is not available in the supported APN list.</w:t>
      </w:r>
    </w:p>
    <w:p w14:paraId="344D7589">
      <w:pPr>
        <w:pStyle w:val="3"/>
      </w:pPr>
      <w:r>
        <w:t>Manual APN Configuration</w:t>
      </w:r>
    </w:p>
    <w:p w14:paraId="6B409F62">
      <w:r>
        <w:t>The existing SET APN command will continue to be used for manual APN configuration.</w:t>
      </w:r>
      <w:r>
        <w:br w:type="textWrapping"/>
      </w:r>
      <w:r>
        <w:br w:type="textWrapping"/>
      </w:r>
      <w:r>
        <w:t>When a user configures the APN manually using the SET APN command, the manually configured APN will be stored in the device along with a Manual APN Enable flag.</w:t>
      </w:r>
      <w:r>
        <w:br w:type="textWrapping"/>
      </w:r>
      <w:r>
        <w:br w:type="textWrapping"/>
      </w:r>
      <w:r>
        <w:t>During device power-up, the firmware will first check whether a Manual APN has been configured.</w:t>
      </w:r>
      <w:r>
        <w:br w:type="textWrapping"/>
      </w:r>
      <w:r>
        <w:br w:type="textWrapping"/>
      </w:r>
      <w:r>
        <w:t>• If Manual APN is enabled, the firmware will directly copy the manually configured APN into PmData.Apn and skip the Auto APN detection process.</w:t>
      </w:r>
      <w:r>
        <w:br w:type="textWrapping"/>
      </w:r>
      <w:r>
        <w:t>• If Manual APN is not enabled, the firmware will perform Auto APN detection using the IMSI (AT+CIMI), identify the operator based on the MCC-MNC lookup table, and configure the corresponding APN.</w:t>
      </w:r>
      <w:r>
        <w:br w:type="textWrapping"/>
      </w:r>
      <w:r>
        <w:br w:type="textWrapping"/>
      </w:r>
      <w:r>
        <w:t>This ensures that a manually configured APN is never overwritten by the Auto APN mechanism.</w:t>
      </w:r>
      <w:r>
        <w:br w:type="textWrapping"/>
      </w:r>
      <w:r>
        <w:br w:type="textWrapping"/>
      </w:r>
      <w:r>
        <w:t>APN Selection Priority:</w:t>
      </w:r>
      <w:r>
        <w:br w:type="textWrapping"/>
      </w:r>
      <w:r>
        <w:t>1. Manual APN (Highest Priority)</w:t>
      </w:r>
      <w:r>
        <w:br w:type="textWrapping"/>
      </w:r>
      <w:r>
        <w:t>2. Auto APN using IMSI lookup table</w:t>
      </w:r>
      <w:r>
        <w:br w:type="textWrapping"/>
      </w:r>
      <w:r>
        <w:t>3. Default/Previous APN (Fallback)</w:t>
      </w:r>
      <w:r>
        <w:br w:type="textWrapping"/>
      </w:r>
      <w:r>
        <w:br w:type="textWrapping"/>
      </w:r>
      <w:r>
        <w:t>Once a Manual APN is configured, the firmware will continue using it until the user clears the Manual APN configuration or re-enables Auto APN mode.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MCC-MNC</w:t>
            </w:r>
          </w:p>
        </w:tc>
        <w:tc>
          <w:tcPr>
            <w:tcW w:type="dxa" w:w="2880"/>
          </w:tcPr>
          <w:p>
            <w:r>
              <w:t>Operator</w:t>
            </w:r>
          </w:p>
        </w:tc>
        <w:tc>
          <w:tcPr>
            <w:tcW w:type="dxa" w:w="2880"/>
          </w:tcPr>
          <w:p>
            <w:r>
              <w:t>APN</w:t>
            </w:r>
          </w:p>
        </w:tc>
      </w:tr>
      <w:tr>
        <w:tc>
          <w:tcPr>
            <w:tcW w:type="dxa" w:w="2880"/>
          </w:tcPr>
          <w:p>
            <w:r>
              <w:t>404-01</w:t>
            </w:r>
          </w:p>
        </w:tc>
        <w:tc>
          <w:tcPr>
            <w:tcW w:type="dxa" w:w="2880"/>
          </w:tcPr>
          <w:p>
            <w:r>
              <w:t>Vi</w:t>
            </w:r>
          </w:p>
        </w:tc>
        <w:tc>
          <w:tcPr>
            <w:tcW w:type="dxa" w:w="2880"/>
          </w:tcPr>
          <w:p>
            <w:r>
              <w:t>M2MISAFE</w:t>
            </w:r>
          </w:p>
        </w:tc>
      </w:tr>
      <w:tr>
        <w:tc>
          <w:tcPr>
            <w:tcW w:type="dxa" w:w="2880"/>
          </w:tcPr>
          <w:p>
            <w:r>
              <w:t>404-02</w:t>
            </w:r>
          </w:p>
        </w:tc>
        <w:tc>
          <w:tcPr>
            <w:tcW w:type="dxa" w:w="2880"/>
          </w:tcPr>
          <w:p>
            <w:r>
              <w:t>Airtel</w:t>
            </w:r>
          </w:p>
        </w:tc>
        <w:tc>
          <w:tcPr>
            <w:tcW w:type="dxa" w:w="2880"/>
          </w:tcPr>
          <w:p>
            <w:r>
              <w:t>senseltele</w:t>
            </w:r>
          </w:p>
        </w:tc>
      </w:tr>
      <w:tr>
        <w:tc>
          <w:tcPr>
            <w:tcW w:type="dxa" w:w="2880"/>
          </w:tcPr>
          <w:p>
            <w:r>
              <w:t>404-03</w:t>
            </w:r>
          </w:p>
        </w:tc>
        <w:tc>
          <w:tcPr>
            <w:tcW w:type="dxa" w:w="2880"/>
          </w:tcPr>
          <w:p>
            <w:r>
              <w:t>Airtel</w:t>
            </w:r>
          </w:p>
        </w:tc>
        <w:tc>
          <w:tcPr>
            <w:tcW w:type="dxa" w:w="2880"/>
          </w:tcPr>
          <w:p>
            <w:r>
              <w:t>senseltele</w:t>
            </w:r>
          </w:p>
        </w:tc>
      </w:tr>
      <w:tr>
        <w:tc>
          <w:tcPr>
            <w:tcW w:type="dxa" w:w="2880"/>
          </w:tcPr>
          <w:p>
            <w:r>
              <w:t>404-04</w:t>
            </w:r>
          </w:p>
        </w:tc>
        <w:tc>
          <w:tcPr>
            <w:tcW w:type="dxa" w:w="2880"/>
          </w:tcPr>
          <w:p>
            <w:r>
              <w:t>Vi</w:t>
            </w:r>
          </w:p>
        </w:tc>
        <w:tc>
          <w:tcPr>
            <w:tcW w:type="dxa" w:w="2880"/>
          </w:tcPr>
          <w:p>
            <w:r>
              <w:t>M2MISAFE</w:t>
            </w:r>
          </w:p>
        </w:tc>
      </w:tr>
      <w:tr>
        <w:tc>
          <w:tcPr>
            <w:tcW w:type="dxa" w:w="2880"/>
          </w:tcPr>
          <w:p>
            <w:r>
              <w:t>404-05</w:t>
            </w:r>
          </w:p>
        </w:tc>
        <w:tc>
          <w:tcPr>
            <w:tcW w:type="dxa" w:w="2880"/>
          </w:tcPr>
          <w:p>
            <w:r>
              <w:t>Vi</w:t>
            </w:r>
          </w:p>
        </w:tc>
        <w:tc>
          <w:tcPr>
            <w:tcW w:type="dxa" w:w="2880"/>
          </w:tcPr>
          <w:p>
            <w:r>
              <w:t>M2MISAFE</w:t>
            </w:r>
          </w:p>
        </w:tc>
      </w:tr>
      <w:tr>
        <w:tc>
          <w:tcPr>
            <w:tcW w:type="dxa" w:w="2880"/>
          </w:tcPr>
          <w:p>
            <w:r>
              <w:t>404-07</w:t>
            </w:r>
          </w:p>
        </w:tc>
        <w:tc>
          <w:tcPr>
            <w:tcW w:type="dxa" w:w="2880"/>
          </w:tcPr>
          <w:p>
            <w:r>
              <w:t>Vi</w:t>
            </w:r>
          </w:p>
        </w:tc>
        <w:tc>
          <w:tcPr>
            <w:tcW w:type="dxa" w:w="2880"/>
          </w:tcPr>
          <w:p>
            <w:r>
              <w:t>M2MISAFE</w:t>
            </w:r>
          </w:p>
        </w:tc>
      </w:tr>
      <w:tr>
        <w:tc>
          <w:tcPr>
            <w:tcW w:type="dxa" w:w="2880"/>
          </w:tcPr>
          <w:p>
            <w:r>
              <w:t>404-09</w:t>
            </w:r>
          </w:p>
        </w:tc>
        <w:tc>
          <w:tcPr>
            <w:tcW w:type="dxa" w:w="2880"/>
          </w:tcPr>
          <w:p>
            <w:r>
              <w:t>Reliance</w:t>
            </w:r>
          </w:p>
        </w:tc>
        <w:tc>
          <w:tcPr>
            <w:tcW w:type="dxa" w:w="2880"/>
          </w:tcPr>
          <w:p>
            <w:r>
              <w:t>Company APN</w:t>
            </w:r>
          </w:p>
        </w:tc>
      </w:tr>
      <w:tr>
        <w:tc>
          <w:tcPr>
            <w:tcW w:type="dxa" w:w="2880"/>
          </w:tcPr>
          <w:p>
            <w:r>
              <w:t>404-10</w:t>
            </w:r>
          </w:p>
        </w:tc>
        <w:tc>
          <w:tcPr>
            <w:tcW w:type="dxa" w:w="2880"/>
          </w:tcPr>
          <w:p>
            <w:r>
              <w:t>Airtel</w:t>
            </w:r>
          </w:p>
        </w:tc>
        <w:tc>
          <w:tcPr>
            <w:tcW w:type="dxa" w:w="2880"/>
          </w:tcPr>
          <w:p>
            <w:r>
              <w:t>senseltele</w:t>
            </w:r>
          </w:p>
        </w:tc>
      </w:tr>
      <w:tr>
        <w:tc>
          <w:tcPr>
            <w:tcW w:type="dxa" w:w="2880"/>
          </w:tcPr>
          <w:p>
            <w:r>
              <w:t>404-11</w:t>
            </w:r>
          </w:p>
        </w:tc>
        <w:tc>
          <w:tcPr>
            <w:tcW w:type="dxa" w:w="2880"/>
          </w:tcPr>
          <w:p>
            <w:r>
              <w:t>Vi</w:t>
            </w:r>
          </w:p>
        </w:tc>
        <w:tc>
          <w:tcPr>
            <w:tcW w:type="dxa" w:w="2880"/>
          </w:tcPr>
          <w:p>
            <w:r>
              <w:t>M2MISAFE</w:t>
            </w:r>
          </w:p>
        </w:tc>
      </w:tr>
      <w:tr>
        <w:tc>
          <w:tcPr>
            <w:tcW w:type="dxa" w:w="2880"/>
          </w:tcPr>
          <w:p>
            <w:r>
              <w:t>404-12</w:t>
            </w:r>
          </w:p>
        </w:tc>
        <w:tc>
          <w:tcPr>
            <w:tcW w:type="dxa" w:w="2880"/>
          </w:tcPr>
          <w:p>
            <w:r>
              <w:t>Idea</w:t>
            </w:r>
          </w:p>
        </w:tc>
        <w:tc>
          <w:tcPr>
            <w:tcW w:type="dxa" w:w="2880"/>
          </w:tcPr>
          <w:p>
            <w:r>
              <w:t>M2MISAFE</w:t>
            </w:r>
          </w:p>
        </w:tc>
      </w:tr>
      <w:tr>
        <w:tc>
          <w:tcPr>
            <w:tcW w:type="dxa" w:w="2880"/>
          </w:tcPr>
          <w:p>
            <w:r>
              <w:t>404-13</w:t>
            </w:r>
          </w:p>
        </w:tc>
        <w:tc>
          <w:tcPr>
            <w:tcW w:type="dxa" w:w="2880"/>
          </w:tcPr>
          <w:p>
            <w:r>
              <w:t>Vi</w:t>
            </w:r>
          </w:p>
        </w:tc>
        <w:tc>
          <w:tcPr>
            <w:tcW w:type="dxa" w:w="2880"/>
          </w:tcPr>
          <w:p>
            <w:r>
              <w:t>M2MISAFE</w:t>
            </w:r>
          </w:p>
        </w:tc>
      </w:tr>
      <w:tr>
        <w:tc>
          <w:tcPr>
            <w:tcW w:type="dxa" w:w="2880"/>
          </w:tcPr>
          <w:p>
            <w:r>
              <w:t>404-14</w:t>
            </w:r>
          </w:p>
        </w:tc>
        <w:tc>
          <w:tcPr>
            <w:tcW w:type="dxa" w:w="2880"/>
          </w:tcPr>
          <w:p>
            <w:r>
              <w:t>Vi</w:t>
            </w:r>
          </w:p>
        </w:tc>
        <w:tc>
          <w:tcPr>
            <w:tcW w:type="dxa" w:w="2880"/>
          </w:tcPr>
          <w:p>
            <w:r>
              <w:t>M2MISAFE</w:t>
            </w:r>
          </w:p>
        </w:tc>
      </w:tr>
      <w:tr>
        <w:tc>
          <w:tcPr>
            <w:tcW w:type="dxa" w:w="2880"/>
          </w:tcPr>
          <w:p>
            <w:r>
              <w:t>404-15</w:t>
            </w:r>
          </w:p>
        </w:tc>
        <w:tc>
          <w:tcPr>
            <w:tcW w:type="dxa" w:w="2880"/>
          </w:tcPr>
          <w:p>
            <w:r>
              <w:t>Vi</w:t>
            </w:r>
          </w:p>
        </w:tc>
        <w:tc>
          <w:tcPr>
            <w:tcW w:type="dxa" w:w="2880"/>
          </w:tcPr>
          <w:p>
            <w:r>
              <w:t>M2MISAFE</w:t>
            </w:r>
          </w:p>
        </w:tc>
      </w:tr>
      <w:tr>
        <w:tc>
          <w:tcPr>
            <w:tcW w:type="dxa" w:w="2880"/>
          </w:tcPr>
          <w:p>
            <w:r>
              <w:t>404-16</w:t>
            </w:r>
          </w:p>
        </w:tc>
        <w:tc>
          <w:tcPr>
            <w:tcW w:type="dxa" w:w="2880"/>
          </w:tcPr>
          <w:p>
            <w:r>
              <w:t>Airtel</w:t>
            </w:r>
          </w:p>
        </w:tc>
        <w:tc>
          <w:tcPr>
            <w:tcW w:type="dxa" w:w="2880"/>
          </w:tcPr>
          <w:p>
            <w:r>
              <w:t>senseltele</w:t>
            </w:r>
          </w:p>
        </w:tc>
      </w:tr>
      <w:tr>
        <w:tc>
          <w:tcPr>
            <w:tcW w:type="dxa" w:w="2880"/>
          </w:tcPr>
          <w:p>
            <w:r>
              <w:t>404-17</w:t>
            </w:r>
          </w:p>
        </w:tc>
        <w:tc>
          <w:tcPr>
            <w:tcW w:type="dxa" w:w="2880"/>
          </w:tcPr>
          <w:p>
            <w:r>
              <w:t>Airtel</w:t>
            </w:r>
          </w:p>
        </w:tc>
        <w:tc>
          <w:tcPr>
            <w:tcW w:type="dxa" w:w="2880"/>
          </w:tcPr>
          <w:p>
            <w:r>
              <w:t>senseltele</w:t>
            </w:r>
          </w:p>
        </w:tc>
      </w:tr>
      <w:tr>
        <w:tc>
          <w:tcPr>
            <w:tcW w:type="dxa" w:w="2880"/>
          </w:tcPr>
          <w:p>
            <w:r>
              <w:t>404-18</w:t>
            </w:r>
          </w:p>
        </w:tc>
        <w:tc>
          <w:tcPr>
            <w:tcW w:type="dxa" w:w="2880"/>
          </w:tcPr>
          <w:p>
            <w:r>
              <w:t>Reliance</w:t>
            </w:r>
          </w:p>
        </w:tc>
        <w:tc>
          <w:tcPr>
            <w:tcW w:type="dxa" w:w="2880"/>
          </w:tcPr>
          <w:p>
            <w:r>
              <w:t>Company APN</w:t>
            </w:r>
          </w:p>
        </w:tc>
      </w:tr>
      <w:tr>
        <w:tc>
          <w:tcPr>
            <w:tcW w:type="dxa" w:w="2880"/>
          </w:tcPr>
          <w:p>
            <w:r>
              <w:t>404-19</w:t>
            </w:r>
          </w:p>
        </w:tc>
        <w:tc>
          <w:tcPr>
            <w:tcW w:type="dxa" w:w="2880"/>
          </w:tcPr>
          <w:p>
            <w:r>
              <w:t>Idea</w:t>
            </w:r>
          </w:p>
        </w:tc>
        <w:tc>
          <w:tcPr>
            <w:tcW w:type="dxa" w:w="2880"/>
          </w:tcPr>
          <w:p>
            <w:r>
              <w:t>M2MISAFE</w:t>
            </w:r>
          </w:p>
        </w:tc>
      </w:tr>
      <w:tr>
        <w:tc>
          <w:tcPr>
            <w:tcW w:type="dxa" w:w="2880"/>
          </w:tcPr>
          <w:p>
            <w:r>
              <w:t>404-20</w:t>
            </w:r>
          </w:p>
        </w:tc>
        <w:tc>
          <w:tcPr>
            <w:tcW w:type="dxa" w:w="2880"/>
          </w:tcPr>
          <w:p>
            <w:r>
              <w:t>Vi</w:t>
            </w:r>
          </w:p>
        </w:tc>
        <w:tc>
          <w:tcPr>
            <w:tcW w:type="dxa" w:w="2880"/>
          </w:tcPr>
          <w:p>
            <w:r>
              <w:t>M2MISAFE</w:t>
            </w:r>
          </w:p>
        </w:tc>
      </w:tr>
      <w:tr>
        <w:tc>
          <w:tcPr>
            <w:tcW w:type="dxa" w:w="2880"/>
          </w:tcPr>
          <w:p>
            <w:r>
              <w:t>404-21</w:t>
            </w:r>
          </w:p>
        </w:tc>
        <w:tc>
          <w:tcPr>
            <w:tcW w:type="dxa" w:w="2880"/>
          </w:tcPr>
          <w:p>
            <w:r>
              <w:t>Loop</w:t>
            </w:r>
          </w:p>
        </w:tc>
        <w:tc>
          <w:tcPr>
            <w:tcW w:type="dxa" w:w="2880"/>
          </w:tcPr>
          <w:p>
            <w:r>
              <w:t>Default APN</w:t>
            </w:r>
          </w:p>
        </w:tc>
      </w:tr>
      <w:tr>
        <w:tc>
          <w:tcPr>
            <w:tcW w:type="dxa" w:w="2880"/>
          </w:tcPr>
          <w:p>
            <w:r>
              <w:t>404-22</w:t>
            </w:r>
          </w:p>
        </w:tc>
        <w:tc>
          <w:tcPr>
            <w:tcW w:type="dxa" w:w="2880"/>
          </w:tcPr>
          <w:p>
            <w:r>
              <w:t>Idea</w:t>
            </w:r>
          </w:p>
        </w:tc>
        <w:tc>
          <w:tcPr>
            <w:tcW w:type="dxa" w:w="2880"/>
          </w:tcPr>
          <w:p>
            <w:r>
              <w:t>M2MISAFE</w:t>
            </w:r>
          </w:p>
        </w:tc>
      </w:tr>
      <w:tr>
        <w:tc>
          <w:tcPr>
            <w:tcW w:type="dxa" w:w="2880"/>
          </w:tcPr>
          <w:p>
            <w:r>
              <w:t>404-24</w:t>
            </w:r>
          </w:p>
        </w:tc>
        <w:tc>
          <w:tcPr>
            <w:tcW w:type="dxa" w:w="2880"/>
          </w:tcPr>
          <w:p>
            <w:r>
              <w:t>Idea</w:t>
            </w:r>
          </w:p>
        </w:tc>
        <w:tc>
          <w:tcPr>
            <w:tcW w:type="dxa" w:w="2880"/>
          </w:tcPr>
          <w:p>
            <w:r>
              <w:t>M2MISAFE</w:t>
            </w:r>
          </w:p>
        </w:tc>
      </w:tr>
      <w:tr>
        <w:tc>
          <w:tcPr>
            <w:tcW w:type="dxa" w:w="2880"/>
          </w:tcPr>
          <w:p>
            <w:r>
              <w:t>404-27</w:t>
            </w:r>
          </w:p>
        </w:tc>
        <w:tc>
          <w:tcPr>
            <w:tcW w:type="dxa" w:w="2880"/>
          </w:tcPr>
          <w:p>
            <w:r>
              <w:t>Vi</w:t>
            </w:r>
          </w:p>
        </w:tc>
        <w:tc>
          <w:tcPr>
            <w:tcW w:type="dxa" w:w="2880"/>
          </w:tcPr>
          <w:p>
            <w:r>
              <w:t>M2MISAFE</w:t>
            </w:r>
          </w:p>
        </w:tc>
      </w:tr>
      <w:tr>
        <w:tc>
          <w:tcPr>
            <w:tcW w:type="dxa" w:w="2880"/>
          </w:tcPr>
          <w:p>
            <w:r>
              <w:t>404-28</w:t>
            </w:r>
          </w:p>
        </w:tc>
        <w:tc>
          <w:tcPr>
            <w:tcW w:type="dxa" w:w="2880"/>
          </w:tcPr>
          <w:p>
            <w:r>
              <w:t>Airtel</w:t>
            </w:r>
          </w:p>
        </w:tc>
        <w:tc>
          <w:tcPr>
            <w:tcW w:type="dxa" w:w="2880"/>
          </w:tcPr>
          <w:p>
            <w:r>
              <w:t>senseltele</w:t>
            </w:r>
          </w:p>
        </w:tc>
      </w:tr>
      <w:tr>
        <w:tc>
          <w:tcPr>
            <w:tcW w:type="dxa" w:w="2880"/>
          </w:tcPr>
          <w:p>
            <w:r>
              <w:t>404-29</w:t>
            </w:r>
          </w:p>
        </w:tc>
        <w:tc>
          <w:tcPr>
            <w:tcW w:type="dxa" w:w="2880"/>
          </w:tcPr>
          <w:p>
            <w:r>
              <w:t>Airtel</w:t>
            </w:r>
          </w:p>
        </w:tc>
        <w:tc>
          <w:tcPr>
            <w:tcW w:type="dxa" w:w="2880"/>
          </w:tcPr>
          <w:p>
            <w:r>
              <w:t>senseltele</w:t>
            </w:r>
          </w:p>
        </w:tc>
      </w:tr>
      <w:tr>
        <w:tc>
          <w:tcPr>
            <w:tcW w:type="dxa" w:w="2880"/>
          </w:tcPr>
          <w:p>
            <w:r>
              <w:t>404-30</w:t>
            </w:r>
          </w:p>
        </w:tc>
        <w:tc>
          <w:tcPr>
            <w:tcW w:type="dxa" w:w="2880"/>
          </w:tcPr>
          <w:p>
            <w:r>
              <w:t>Vi</w:t>
            </w:r>
          </w:p>
        </w:tc>
        <w:tc>
          <w:tcPr>
            <w:tcW w:type="dxa" w:w="2880"/>
          </w:tcPr>
          <w:p>
            <w:r>
              <w:t>M2MISAFE</w:t>
            </w:r>
          </w:p>
        </w:tc>
      </w:tr>
      <w:tr>
        <w:tc>
          <w:tcPr>
            <w:tcW w:type="dxa" w:w="2880"/>
          </w:tcPr>
          <w:p>
            <w:r>
              <w:t>404-31</w:t>
            </w:r>
          </w:p>
        </w:tc>
        <w:tc>
          <w:tcPr>
            <w:tcW w:type="dxa" w:w="2880"/>
          </w:tcPr>
          <w:p>
            <w:r>
              <w:t>Airtel</w:t>
            </w:r>
          </w:p>
        </w:tc>
        <w:tc>
          <w:tcPr>
            <w:tcW w:type="dxa" w:w="2880"/>
          </w:tcPr>
          <w:p>
            <w:r>
              <w:t>senseltele</w:t>
            </w:r>
          </w:p>
        </w:tc>
      </w:tr>
      <w:tr>
        <w:tc>
          <w:tcPr>
            <w:tcW w:type="dxa" w:w="2880"/>
          </w:tcPr>
          <w:p>
            <w:r>
              <w:t>404-34</w:t>
            </w:r>
          </w:p>
        </w:tc>
        <w:tc>
          <w:tcPr>
            <w:tcW w:type="dxa" w:w="2880"/>
          </w:tcPr>
          <w:p>
            <w:r>
              <w:t>BSNL</w:t>
            </w:r>
          </w:p>
        </w:tc>
        <w:tc>
          <w:tcPr>
            <w:tcW w:type="dxa" w:w="2880"/>
          </w:tcPr>
          <w:p>
            <w:r>
              <w:t>bsnlnet / Company APN</w:t>
            </w:r>
          </w:p>
        </w:tc>
      </w:tr>
      <w:tr>
        <w:tc>
          <w:tcPr>
            <w:tcW w:type="dxa" w:w="2880"/>
          </w:tcPr>
          <w:p>
            <w:r>
              <w:t>404-36</w:t>
            </w:r>
          </w:p>
        </w:tc>
        <w:tc>
          <w:tcPr>
            <w:tcW w:type="dxa" w:w="2880"/>
          </w:tcPr>
          <w:p>
            <w:r>
              <w:t>Reliance</w:t>
            </w:r>
          </w:p>
        </w:tc>
        <w:tc>
          <w:tcPr>
            <w:tcW w:type="dxa" w:w="2880"/>
          </w:tcPr>
          <w:p>
            <w:r>
              <w:t>Company APN</w:t>
            </w:r>
          </w:p>
        </w:tc>
      </w:tr>
      <w:tr>
        <w:tc>
          <w:tcPr>
            <w:tcW w:type="dxa" w:w="2880"/>
          </w:tcPr>
          <w:p>
            <w:r>
              <w:t>404-38</w:t>
            </w:r>
          </w:p>
        </w:tc>
        <w:tc>
          <w:tcPr>
            <w:tcW w:type="dxa" w:w="2880"/>
          </w:tcPr>
          <w:p>
            <w:r>
              <w:t>BSNL</w:t>
            </w:r>
          </w:p>
        </w:tc>
        <w:tc>
          <w:tcPr>
            <w:tcW w:type="dxa" w:w="2880"/>
          </w:tcPr>
          <w:p>
            <w:r>
              <w:t>bsnlnet / Company APN</w:t>
            </w:r>
          </w:p>
        </w:tc>
      </w:tr>
      <w:tr>
        <w:tc>
          <w:tcPr>
            <w:tcW w:type="dxa" w:w="2880"/>
          </w:tcPr>
          <w:p>
            <w:r>
              <w:t>404-40</w:t>
            </w:r>
          </w:p>
        </w:tc>
        <w:tc>
          <w:tcPr>
            <w:tcW w:type="dxa" w:w="2880"/>
          </w:tcPr>
          <w:p>
            <w:r>
              <w:t>Airtel</w:t>
            </w:r>
          </w:p>
        </w:tc>
        <w:tc>
          <w:tcPr>
            <w:tcW w:type="dxa" w:w="2880"/>
          </w:tcPr>
          <w:p>
            <w:r>
              <w:t>senseltele</w:t>
            </w:r>
          </w:p>
        </w:tc>
      </w:tr>
      <w:tr>
        <w:tc>
          <w:tcPr>
            <w:tcW w:type="dxa" w:w="2880"/>
          </w:tcPr>
          <w:p>
            <w:r>
              <w:t>404-41</w:t>
            </w:r>
          </w:p>
        </w:tc>
        <w:tc>
          <w:tcPr>
            <w:tcW w:type="dxa" w:w="2880"/>
          </w:tcPr>
          <w:p>
            <w:r>
              <w:t>Airtel</w:t>
            </w:r>
          </w:p>
        </w:tc>
        <w:tc>
          <w:tcPr>
            <w:tcW w:type="dxa" w:w="2880"/>
          </w:tcPr>
          <w:p>
            <w:r>
              <w:t>senseltele</w:t>
            </w:r>
          </w:p>
        </w:tc>
      </w:tr>
      <w:tr>
        <w:tc>
          <w:tcPr>
            <w:tcW w:type="dxa" w:w="2880"/>
          </w:tcPr>
          <w:p>
            <w:r>
              <w:t>404-42</w:t>
            </w:r>
          </w:p>
        </w:tc>
        <w:tc>
          <w:tcPr>
            <w:tcW w:type="dxa" w:w="2880"/>
          </w:tcPr>
          <w:p>
            <w:r>
              <w:t>Airtel</w:t>
            </w:r>
          </w:p>
        </w:tc>
        <w:tc>
          <w:tcPr>
            <w:tcW w:type="dxa" w:w="2880"/>
          </w:tcPr>
          <w:p>
            <w:r>
              <w:t>senseltele</w:t>
            </w:r>
          </w:p>
        </w:tc>
      </w:tr>
      <w:tr>
        <w:tc>
          <w:tcPr>
            <w:tcW w:type="dxa" w:w="2880"/>
          </w:tcPr>
          <w:p>
            <w:r>
              <w:t>404-43</w:t>
            </w:r>
          </w:p>
        </w:tc>
        <w:tc>
          <w:tcPr>
            <w:tcW w:type="dxa" w:w="2880"/>
          </w:tcPr>
          <w:p>
            <w:r>
              <w:t>Vi</w:t>
            </w:r>
          </w:p>
        </w:tc>
        <w:tc>
          <w:tcPr>
            <w:tcW w:type="dxa" w:w="2880"/>
          </w:tcPr>
          <w:p>
            <w:r>
              <w:t>M2MISAFE</w:t>
            </w:r>
          </w:p>
        </w:tc>
      </w:tr>
      <w:tr>
        <w:tc>
          <w:tcPr>
            <w:tcW w:type="dxa" w:w="2880"/>
          </w:tcPr>
          <w:p>
            <w:r>
              <w:t>404-44</w:t>
            </w:r>
          </w:p>
        </w:tc>
        <w:tc>
          <w:tcPr>
            <w:tcW w:type="dxa" w:w="2880"/>
          </w:tcPr>
          <w:p>
            <w:r>
              <w:t>Vi</w:t>
            </w:r>
          </w:p>
        </w:tc>
        <w:tc>
          <w:tcPr>
            <w:tcW w:type="dxa" w:w="2880"/>
          </w:tcPr>
          <w:p>
            <w:r>
              <w:t>M2MISAFE</w:t>
            </w:r>
          </w:p>
        </w:tc>
      </w:tr>
      <w:tr>
        <w:tc>
          <w:tcPr>
            <w:tcW w:type="dxa" w:w="2880"/>
          </w:tcPr>
          <w:p>
            <w:r>
              <w:t>404-45</w:t>
            </w:r>
          </w:p>
        </w:tc>
        <w:tc>
          <w:tcPr>
            <w:tcW w:type="dxa" w:w="2880"/>
          </w:tcPr>
          <w:p>
            <w:r>
              <w:t>Airtel</w:t>
            </w:r>
          </w:p>
        </w:tc>
        <w:tc>
          <w:tcPr>
            <w:tcW w:type="dxa" w:w="2880"/>
          </w:tcPr>
          <w:p>
            <w:r>
              <w:t>senseltele</w:t>
            </w:r>
          </w:p>
        </w:tc>
      </w:tr>
      <w:tr>
        <w:tc>
          <w:tcPr>
            <w:tcW w:type="dxa" w:w="2880"/>
          </w:tcPr>
          <w:p>
            <w:r>
              <w:t>404-46</w:t>
            </w:r>
          </w:p>
        </w:tc>
        <w:tc>
          <w:tcPr>
            <w:tcW w:type="dxa" w:w="2880"/>
          </w:tcPr>
          <w:p>
            <w:r>
              <w:t>Vi</w:t>
            </w:r>
          </w:p>
        </w:tc>
        <w:tc>
          <w:tcPr>
            <w:tcW w:type="dxa" w:w="2880"/>
          </w:tcPr>
          <w:p>
            <w:r>
              <w:t>M2MISAFE</w:t>
            </w:r>
          </w:p>
        </w:tc>
      </w:tr>
      <w:tr>
        <w:tc>
          <w:tcPr>
            <w:tcW w:type="dxa" w:w="2880"/>
          </w:tcPr>
          <w:p>
            <w:r>
              <w:t>404-47</w:t>
            </w:r>
          </w:p>
        </w:tc>
        <w:tc>
          <w:tcPr>
            <w:tcW w:type="dxa" w:w="2880"/>
          </w:tcPr>
          <w:p>
            <w:r>
              <w:t>Vi</w:t>
            </w:r>
          </w:p>
        </w:tc>
        <w:tc>
          <w:tcPr>
            <w:tcW w:type="dxa" w:w="2880"/>
          </w:tcPr>
          <w:p>
            <w:r>
              <w:t>M2MISAFE</w:t>
            </w:r>
          </w:p>
        </w:tc>
      </w:tr>
      <w:tr>
        <w:tc>
          <w:tcPr>
            <w:tcW w:type="dxa" w:w="2880"/>
          </w:tcPr>
          <w:p>
            <w:r>
              <w:t>404-49</w:t>
            </w:r>
          </w:p>
        </w:tc>
        <w:tc>
          <w:tcPr>
            <w:tcW w:type="dxa" w:w="2880"/>
          </w:tcPr>
          <w:p>
            <w:r>
              <w:t>Airtel</w:t>
            </w:r>
          </w:p>
        </w:tc>
        <w:tc>
          <w:tcPr>
            <w:tcW w:type="dxa" w:w="2880"/>
          </w:tcPr>
          <w:p>
            <w:r>
              <w:t>senseltele</w:t>
            </w:r>
          </w:p>
        </w:tc>
      </w:tr>
      <w:tr>
        <w:tc>
          <w:tcPr>
            <w:tcW w:type="dxa" w:w="2880"/>
          </w:tcPr>
          <w:p>
            <w:r>
              <w:t>404-50</w:t>
            </w:r>
          </w:p>
        </w:tc>
        <w:tc>
          <w:tcPr>
            <w:tcW w:type="dxa" w:w="2880"/>
          </w:tcPr>
          <w:p>
            <w:r>
              <w:t>Reliance</w:t>
            </w:r>
          </w:p>
        </w:tc>
        <w:tc>
          <w:tcPr>
            <w:tcW w:type="dxa" w:w="2880"/>
          </w:tcPr>
          <w:p>
            <w:r>
              <w:t>Company APN</w:t>
            </w:r>
          </w:p>
        </w:tc>
      </w:tr>
      <w:tr>
        <w:tc>
          <w:tcPr>
            <w:tcW w:type="dxa" w:w="2880"/>
          </w:tcPr>
          <w:p>
            <w:r>
              <w:t>404-51</w:t>
            </w:r>
          </w:p>
        </w:tc>
        <w:tc>
          <w:tcPr>
            <w:tcW w:type="dxa" w:w="2880"/>
          </w:tcPr>
          <w:p>
            <w:r>
              <w:t>BSNL</w:t>
            </w:r>
          </w:p>
        </w:tc>
        <w:tc>
          <w:tcPr>
            <w:tcW w:type="dxa" w:w="2880"/>
          </w:tcPr>
          <w:p>
            <w:r>
              <w:t>bsnlnet / Company APN</w:t>
            </w:r>
          </w:p>
        </w:tc>
      </w:tr>
      <w:tr>
        <w:tc>
          <w:tcPr>
            <w:tcW w:type="dxa" w:w="2880"/>
          </w:tcPr>
          <w:p>
            <w:r>
              <w:t>404-52</w:t>
            </w:r>
          </w:p>
        </w:tc>
        <w:tc>
          <w:tcPr>
            <w:tcW w:type="dxa" w:w="2880"/>
          </w:tcPr>
          <w:p>
            <w:r>
              <w:t>Reliance</w:t>
            </w:r>
          </w:p>
        </w:tc>
        <w:tc>
          <w:tcPr>
            <w:tcW w:type="dxa" w:w="2880"/>
          </w:tcPr>
          <w:p>
            <w:r>
              <w:t>Company APN</w:t>
            </w:r>
          </w:p>
        </w:tc>
      </w:tr>
      <w:tr>
        <w:tc>
          <w:tcPr>
            <w:tcW w:type="dxa" w:w="2880"/>
          </w:tcPr>
          <w:p>
            <w:r>
              <w:t>404-53</w:t>
            </w:r>
          </w:p>
        </w:tc>
        <w:tc>
          <w:tcPr>
            <w:tcW w:type="dxa" w:w="2880"/>
          </w:tcPr>
          <w:p>
            <w:r>
              <w:t>BSNL</w:t>
            </w:r>
          </w:p>
        </w:tc>
        <w:tc>
          <w:tcPr>
            <w:tcW w:type="dxa" w:w="2880"/>
          </w:tcPr>
          <w:p>
            <w:r>
              <w:t>bsnlnet / Company APN</w:t>
            </w:r>
          </w:p>
        </w:tc>
      </w:tr>
      <w:tr>
        <w:tc>
          <w:tcPr>
            <w:tcW w:type="dxa" w:w="2880"/>
          </w:tcPr>
          <w:p>
            <w:r>
              <w:t>404-54</w:t>
            </w:r>
          </w:p>
        </w:tc>
        <w:tc>
          <w:tcPr>
            <w:tcW w:type="dxa" w:w="2880"/>
          </w:tcPr>
          <w:p>
            <w:r>
              <w:t>BSNL</w:t>
            </w:r>
          </w:p>
        </w:tc>
        <w:tc>
          <w:tcPr>
            <w:tcW w:type="dxa" w:w="2880"/>
          </w:tcPr>
          <w:p>
            <w:r>
              <w:t>bsnlnet / Company APN</w:t>
            </w:r>
          </w:p>
        </w:tc>
      </w:tr>
      <w:tr>
        <w:tc>
          <w:tcPr>
            <w:tcW w:type="dxa" w:w="2880"/>
          </w:tcPr>
          <w:p>
            <w:r>
              <w:t>404-55</w:t>
            </w:r>
          </w:p>
        </w:tc>
        <w:tc>
          <w:tcPr>
            <w:tcW w:type="dxa" w:w="2880"/>
          </w:tcPr>
          <w:p>
            <w:r>
              <w:t>BSNL</w:t>
            </w:r>
          </w:p>
        </w:tc>
        <w:tc>
          <w:tcPr>
            <w:tcW w:type="dxa" w:w="2880"/>
          </w:tcPr>
          <w:p>
            <w:r>
              <w:t>bsnlnet / Company APN</w:t>
            </w:r>
          </w:p>
        </w:tc>
      </w:tr>
      <w:tr>
        <w:tc>
          <w:tcPr>
            <w:tcW w:type="dxa" w:w="2880"/>
          </w:tcPr>
          <w:p>
            <w:r>
              <w:t>404-56</w:t>
            </w:r>
          </w:p>
        </w:tc>
        <w:tc>
          <w:tcPr>
            <w:tcW w:type="dxa" w:w="2880"/>
          </w:tcPr>
          <w:p>
            <w:r>
              <w:t>Idea</w:t>
            </w:r>
          </w:p>
        </w:tc>
        <w:tc>
          <w:tcPr>
            <w:tcW w:type="dxa" w:w="2880"/>
          </w:tcPr>
          <w:p>
            <w:r>
              <w:t>M2MISAFE</w:t>
            </w:r>
          </w:p>
        </w:tc>
      </w:tr>
      <w:tr>
        <w:tc>
          <w:tcPr>
            <w:tcW w:type="dxa" w:w="2880"/>
          </w:tcPr>
          <w:p>
            <w:r>
              <w:t>404-57</w:t>
            </w:r>
          </w:p>
        </w:tc>
        <w:tc>
          <w:tcPr>
            <w:tcW w:type="dxa" w:w="2880"/>
          </w:tcPr>
          <w:p>
            <w:r>
              <w:t>BSNL</w:t>
            </w:r>
          </w:p>
        </w:tc>
        <w:tc>
          <w:tcPr>
            <w:tcW w:type="dxa" w:w="2880"/>
          </w:tcPr>
          <w:p>
            <w:r>
              <w:t>bsnlnet / Company APN</w:t>
            </w:r>
          </w:p>
        </w:tc>
      </w:tr>
      <w:tr>
        <w:tc>
          <w:tcPr>
            <w:tcW w:type="dxa" w:w="2880"/>
          </w:tcPr>
          <w:p>
            <w:r>
              <w:t>404-58</w:t>
            </w:r>
          </w:p>
        </w:tc>
        <w:tc>
          <w:tcPr>
            <w:tcW w:type="dxa" w:w="2880"/>
          </w:tcPr>
          <w:p>
            <w:r>
              <w:t>BSNL</w:t>
            </w:r>
          </w:p>
        </w:tc>
        <w:tc>
          <w:tcPr>
            <w:tcW w:type="dxa" w:w="2880"/>
          </w:tcPr>
          <w:p>
            <w:r>
              <w:t>bsnlnet / Company APN</w:t>
            </w:r>
          </w:p>
        </w:tc>
      </w:tr>
      <w:tr>
        <w:tc>
          <w:tcPr>
            <w:tcW w:type="dxa" w:w="2880"/>
          </w:tcPr>
          <w:p>
            <w:r>
              <w:t>404-59</w:t>
            </w:r>
          </w:p>
        </w:tc>
        <w:tc>
          <w:tcPr>
            <w:tcW w:type="dxa" w:w="2880"/>
          </w:tcPr>
          <w:p>
            <w:r>
              <w:t>BSNL</w:t>
            </w:r>
          </w:p>
        </w:tc>
        <w:tc>
          <w:tcPr>
            <w:tcW w:type="dxa" w:w="2880"/>
          </w:tcPr>
          <w:p>
            <w:r>
              <w:t>bsnlnet / Company APN</w:t>
            </w:r>
          </w:p>
        </w:tc>
      </w:tr>
      <w:tr>
        <w:tc>
          <w:tcPr>
            <w:tcW w:type="dxa" w:w="2880"/>
          </w:tcPr>
          <w:p>
            <w:r>
              <w:t>404-60</w:t>
            </w:r>
          </w:p>
        </w:tc>
        <w:tc>
          <w:tcPr>
            <w:tcW w:type="dxa" w:w="2880"/>
          </w:tcPr>
          <w:p>
            <w:r>
              <w:t>Vi</w:t>
            </w:r>
          </w:p>
        </w:tc>
        <w:tc>
          <w:tcPr>
            <w:tcW w:type="dxa" w:w="2880"/>
          </w:tcPr>
          <w:p>
            <w:r>
              <w:t>M2MISAFE</w:t>
            </w:r>
          </w:p>
        </w:tc>
      </w:tr>
      <w:tr>
        <w:tc>
          <w:tcPr>
            <w:tcW w:type="dxa" w:w="2880"/>
          </w:tcPr>
          <w:p>
            <w:r>
              <w:t>404-62</w:t>
            </w:r>
          </w:p>
        </w:tc>
        <w:tc>
          <w:tcPr>
            <w:tcW w:type="dxa" w:w="2880"/>
          </w:tcPr>
          <w:p>
            <w:r>
              <w:t>BSNL</w:t>
            </w:r>
          </w:p>
        </w:tc>
        <w:tc>
          <w:tcPr>
            <w:tcW w:type="dxa" w:w="2880"/>
          </w:tcPr>
          <w:p>
            <w:r>
              <w:t>bsnlnet / Company APN</w:t>
            </w:r>
          </w:p>
        </w:tc>
      </w:tr>
      <w:tr>
        <w:tc>
          <w:tcPr>
            <w:tcW w:type="dxa" w:w="2880"/>
          </w:tcPr>
          <w:p>
            <w:r>
              <w:t>404-64</w:t>
            </w:r>
          </w:p>
        </w:tc>
        <w:tc>
          <w:tcPr>
            <w:tcW w:type="dxa" w:w="2880"/>
          </w:tcPr>
          <w:p>
            <w:r>
              <w:t>BSNL</w:t>
            </w:r>
          </w:p>
        </w:tc>
        <w:tc>
          <w:tcPr>
            <w:tcW w:type="dxa" w:w="2880"/>
          </w:tcPr>
          <w:p>
            <w:r>
              <w:t>bsnlnet / Company APN</w:t>
            </w:r>
          </w:p>
        </w:tc>
      </w:tr>
      <w:tr>
        <w:tc>
          <w:tcPr>
            <w:tcW w:type="dxa" w:w="2880"/>
          </w:tcPr>
          <w:p>
            <w:r>
              <w:t>404-66</w:t>
            </w:r>
          </w:p>
        </w:tc>
        <w:tc>
          <w:tcPr>
            <w:tcW w:type="dxa" w:w="2880"/>
          </w:tcPr>
          <w:p>
            <w:r>
              <w:t>BSNL</w:t>
            </w:r>
          </w:p>
        </w:tc>
        <w:tc>
          <w:tcPr>
            <w:tcW w:type="dxa" w:w="2880"/>
          </w:tcPr>
          <w:p>
            <w:r>
              <w:t>bsnlnet / Company APN</w:t>
            </w:r>
          </w:p>
        </w:tc>
      </w:tr>
      <w:tr>
        <w:tc>
          <w:tcPr>
            <w:tcW w:type="dxa" w:w="2880"/>
          </w:tcPr>
          <w:p>
            <w:r>
              <w:t>404-68</w:t>
            </w:r>
          </w:p>
        </w:tc>
        <w:tc>
          <w:tcPr>
            <w:tcW w:type="dxa" w:w="2880"/>
          </w:tcPr>
          <w:p>
            <w:r>
              <w:t>MTNL</w:t>
            </w:r>
          </w:p>
        </w:tc>
        <w:tc>
          <w:tcPr>
            <w:tcW w:type="dxa" w:w="2880"/>
          </w:tcPr>
          <w:p>
            <w:r>
              <w:t>Default APN</w:t>
            </w:r>
          </w:p>
        </w:tc>
      </w:tr>
      <w:tr>
        <w:tc>
          <w:tcPr>
            <w:tcW w:type="dxa" w:w="2880"/>
          </w:tcPr>
          <w:p>
            <w:r>
              <w:t>404-70</w:t>
            </w:r>
          </w:p>
        </w:tc>
        <w:tc>
          <w:tcPr>
            <w:tcW w:type="dxa" w:w="2880"/>
          </w:tcPr>
          <w:p>
            <w:r>
              <w:t>Airtel</w:t>
            </w:r>
          </w:p>
        </w:tc>
        <w:tc>
          <w:tcPr>
            <w:tcW w:type="dxa" w:w="2880"/>
          </w:tcPr>
          <w:p>
            <w:r>
              <w:t>senseltele</w:t>
            </w:r>
          </w:p>
        </w:tc>
      </w:tr>
      <w:tr>
        <w:tc>
          <w:tcPr>
            <w:tcW w:type="dxa" w:w="2880"/>
          </w:tcPr>
          <w:p>
            <w:r>
              <w:t>404-71</w:t>
            </w:r>
          </w:p>
        </w:tc>
        <w:tc>
          <w:tcPr>
            <w:tcW w:type="dxa" w:w="2880"/>
          </w:tcPr>
          <w:p>
            <w:r>
              <w:t>BSNL</w:t>
            </w:r>
          </w:p>
        </w:tc>
        <w:tc>
          <w:tcPr>
            <w:tcW w:type="dxa" w:w="2880"/>
          </w:tcPr>
          <w:p>
            <w:r>
              <w:t>bsnlnet / Company APN</w:t>
            </w:r>
          </w:p>
        </w:tc>
      </w:tr>
      <w:tr>
        <w:tc>
          <w:tcPr>
            <w:tcW w:type="dxa" w:w="2880"/>
          </w:tcPr>
          <w:p>
            <w:r>
              <w:t>404-72</w:t>
            </w:r>
          </w:p>
        </w:tc>
        <w:tc>
          <w:tcPr>
            <w:tcW w:type="dxa" w:w="2880"/>
          </w:tcPr>
          <w:p>
            <w:r>
              <w:t>BSNL</w:t>
            </w:r>
          </w:p>
        </w:tc>
        <w:tc>
          <w:tcPr>
            <w:tcW w:type="dxa" w:w="2880"/>
          </w:tcPr>
          <w:p>
            <w:r>
              <w:t>bsnlnet / Company APN</w:t>
            </w:r>
          </w:p>
        </w:tc>
      </w:tr>
      <w:tr>
        <w:tc>
          <w:tcPr>
            <w:tcW w:type="dxa" w:w="2880"/>
          </w:tcPr>
          <w:p>
            <w:r>
              <w:t>404-73</w:t>
            </w:r>
          </w:p>
        </w:tc>
        <w:tc>
          <w:tcPr>
            <w:tcW w:type="dxa" w:w="2880"/>
          </w:tcPr>
          <w:p>
            <w:r>
              <w:t>BSNL</w:t>
            </w:r>
          </w:p>
        </w:tc>
        <w:tc>
          <w:tcPr>
            <w:tcW w:type="dxa" w:w="2880"/>
          </w:tcPr>
          <w:p>
            <w:r>
              <w:t>bsnlnet / Company APN</w:t>
            </w:r>
          </w:p>
        </w:tc>
      </w:tr>
      <w:tr>
        <w:tc>
          <w:tcPr>
            <w:tcW w:type="dxa" w:w="2880"/>
          </w:tcPr>
          <w:p>
            <w:r>
              <w:t>404-74</w:t>
            </w:r>
          </w:p>
        </w:tc>
        <w:tc>
          <w:tcPr>
            <w:tcW w:type="dxa" w:w="2880"/>
          </w:tcPr>
          <w:p>
            <w:r>
              <w:t>BSNL</w:t>
            </w:r>
          </w:p>
        </w:tc>
        <w:tc>
          <w:tcPr>
            <w:tcW w:type="dxa" w:w="2880"/>
          </w:tcPr>
          <w:p>
            <w:r>
              <w:t>bsnlnet / Company APN</w:t>
            </w:r>
          </w:p>
        </w:tc>
      </w:tr>
      <w:tr>
        <w:tc>
          <w:tcPr>
            <w:tcW w:type="dxa" w:w="2880"/>
          </w:tcPr>
          <w:p>
            <w:r>
              <w:t>404-75</w:t>
            </w:r>
          </w:p>
        </w:tc>
        <w:tc>
          <w:tcPr>
            <w:tcW w:type="dxa" w:w="2880"/>
          </w:tcPr>
          <w:p>
            <w:r>
              <w:t>BSNL</w:t>
            </w:r>
          </w:p>
        </w:tc>
        <w:tc>
          <w:tcPr>
            <w:tcW w:type="dxa" w:w="2880"/>
          </w:tcPr>
          <w:p>
            <w:r>
              <w:t>bsnlnet / Company APN</w:t>
            </w:r>
          </w:p>
        </w:tc>
      </w:tr>
      <w:tr>
        <w:tc>
          <w:tcPr>
            <w:tcW w:type="dxa" w:w="2880"/>
          </w:tcPr>
          <w:p>
            <w:r>
              <w:t>404-76</w:t>
            </w:r>
          </w:p>
        </w:tc>
        <w:tc>
          <w:tcPr>
            <w:tcW w:type="dxa" w:w="2880"/>
          </w:tcPr>
          <w:p>
            <w:r>
              <w:t>BSNL</w:t>
            </w:r>
          </w:p>
        </w:tc>
        <w:tc>
          <w:tcPr>
            <w:tcW w:type="dxa" w:w="2880"/>
          </w:tcPr>
          <w:p>
            <w:r>
              <w:t>bsnlnet / Company APN</w:t>
            </w:r>
          </w:p>
        </w:tc>
      </w:tr>
      <w:tr>
        <w:tc>
          <w:tcPr>
            <w:tcW w:type="dxa" w:w="2880"/>
          </w:tcPr>
          <w:p>
            <w:r>
              <w:t>404-77</w:t>
            </w:r>
          </w:p>
        </w:tc>
        <w:tc>
          <w:tcPr>
            <w:tcW w:type="dxa" w:w="2880"/>
          </w:tcPr>
          <w:p>
            <w:r>
              <w:t>BSNL</w:t>
            </w:r>
          </w:p>
        </w:tc>
        <w:tc>
          <w:tcPr>
            <w:tcW w:type="dxa" w:w="2880"/>
          </w:tcPr>
          <w:p>
            <w:r>
              <w:t>bsnlnet / Company APN</w:t>
            </w:r>
          </w:p>
        </w:tc>
      </w:tr>
      <w:tr>
        <w:tc>
          <w:tcPr>
            <w:tcW w:type="dxa" w:w="2880"/>
          </w:tcPr>
          <w:p>
            <w:r>
              <w:t>404-78</w:t>
            </w:r>
          </w:p>
        </w:tc>
        <w:tc>
          <w:tcPr>
            <w:tcW w:type="dxa" w:w="2880"/>
          </w:tcPr>
          <w:p>
            <w:r>
              <w:t>Vi</w:t>
            </w:r>
          </w:p>
        </w:tc>
        <w:tc>
          <w:tcPr>
            <w:tcW w:type="dxa" w:w="2880"/>
          </w:tcPr>
          <w:p>
            <w:r>
              <w:t>M2MISAFE</w:t>
            </w:r>
          </w:p>
        </w:tc>
      </w:tr>
      <w:tr>
        <w:tc>
          <w:tcPr>
            <w:tcW w:type="dxa" w:w="2880"/>
          </w:tcPr>
          <w:p>
            <w:r>
              <w:t>404-79</w:t>
            </w:r>
          </w:p>
        </w:tc>
        <w:tc>
          <w:tcPr>
            <w:tcW w:type="dxa" w:w="2880"/>
          </w:tcPr>
          <w:p>
            <w:r>
              <w:t>CellOne</w:t>
            </w:r>
          </w:p>
        </w:tc>
        <w:tc>
          <w:tcPr>
            <w:tcW w:type="dxa" w:w="2880"/>
          </w:tcPr>
          <w:p>
            <w:r>
              <w:t>Default APN</w:t>
            </w:r>
          </w:p>
        </w:tc>
      </w:tr>
      <w:tr>
        <w:tc>
          <w:tcPr>
            <w:tcW w:type="dxa" w:w="2880"/>
          </w:tcPr>
          <w:p>
            <w:r>
              <w:t>404-80</w:t>
            </w:r>
          </w:p>
        </w:tc>
        <w:tc>
          <w:tcPr>
            <w:tcW w:type="dxa" w:w="2880"/>
          </w:tcPr>
          <w:p>
            <w:r>
              <w:t>BSNL</w:t>
            </w:r>
          </w:p>
        </w:tc>
        <w:tc>
          <w:tcPr>
            <w:tcW w:type="dxa" w:w="2880"/>
          </w:tcPr>
          <w:p>
            <w:r>
              <w:t>bsnlnet / Company APN</w:t>
            </w:r>
          </w:p>
        </w:tc>
      </w:tr>
      <w:tr>
        <w:tc>
          <w:tcPr>
            <w:tcW w:type="dxa" w:w="2880"/>
          </w:tcPr>
          <w:p>
            <w:r>
              <w:t>404-81</w:t>
            </w:r>
          </w:p>
        </w:tc>
        <w:tc>
          <w:tcPr>
            <w:tcW w:type="dxa" w:w="2880"/>
          </w:tcPr>
          <w:p>
            <w:r>
              <w:t>BSNL</w:t>
            </w:r>
          </w:p>
        </w:tc>
        <w:tc>
          <w:tcPr>
            <w:tcW w:type="dxa" w:w="2880"/>
          </w:tcPr>
          <w:p>
            <w:r>
              <w:t>bsnlnet / Company APN</w:t>
            </w:r>
          </w:p>
        </w:tc>
      </w:tr>
      <w:tr>
        <w:tc>
          <w:tcPr>
            <w:tcW w:type="dxa" w:w="2880"/>
          </w:tcPr>
          <w:p>
            <w:r>
              <w:t>404-82</w:t>
            </w:r>
          </w:p>
        </w:tc>
        <w:tc>
          <w:tcPr>
            <w:tcW w:type="dxa" w:w="2880"/>
          </w:tcPr>
          <w:p>
            <w:r>
              <w:t>Idea</w:t>
            </w:r>
          </w:p>
        </w:tc>
        <w:tc>
          <w:tcPr>
            <w:tcW w:type="dxa" w:w="2880"/>
          </w:tcPr>
          <w:p>
            <w:r>
              <w:t>M2MISAFE</w:t>
            </w:r>
          </w:p>
        </w:tc>
      </w:tr>
      <w:tr>
        <w:tc>
          <w:tcPr>
            <w:tcW w:type="dxa" w:w="2880"/>
          </w:tcPr>
          <w:p>
            <w:r>
              <w:t>404-84</w:t>
            </w:r>
          </w:p>
        </w:tc>
        <w:tc>
          <w:tcPr>
            <w:tcW w:type="dxa" w:w="2880"/>
          </w:tcPr>
          <w:p>
            <w:r>
              <w:t>Vi</w:t>
            </w:r>
          </w:p>
        </w:tc>
        <w:tc>
          <w:tcPr>
            <w:tcW w:type="dxa" w:w="2880"/>
          </w:tcPr>
          <w:p>
            <w:r>
              <w:t>M2MISAFE</w:t>
            </w:r>
          </w:p>
        </w:tc>
      </w:tr>
      <w:tr>
        <w:tc>
          <w:tcPr>
            <w:tcW w:type="dxa" w:w="2880"/>
          </w:tcPr>
          <w:p>
            <w:r>
              <w:t>404-86</w:t>
            </w:r>
          </w:p>
        </w:tc>
        <w:tc>
          <w:tcPr>
            <w:tcW w:type="dxa" w:w="2880"/>
          </w:tcPr>
          <w:p>
            <w:r>
              <w:t>Vi</w:t>
            </w:r>
          </w:p>
        </w:tc>
        <w:tc>
          <w:tcPr>
            <w:tcW w:type="dxa" w:w="2880"/>
          </w:tcPr>
          <w:p>
            <w:r>
              <w:t>M2MISAFE</w:t>
            </w:r>
          </w:p>
        </w:tc>
      </w:tr>
      <w:tr>
        <w:tc>
          <w:tcPr>
            <w:tcW w:type="dxa" w:w="2880"/>
          </w:tcPr>
          <w:p>
            <w:r>
              <w:t>405-025</w:t>
            </w:r>
          </w:p>
        </w:tc>
        <w:tc>
          <w:tcPr>
            <w:tcW w:type="dxa" w:w="2880"/>
          </w:tcPr>
          <w:p>
            <w:r>
              <w:t>Tata Docomo</w:t>
            </w:r>
          </w:p>
        </w:tc>
        <w:tc>
          <w:tcPr>
            <w:tcW w:type="dxa" w:w="2880"/>
          </w:tcPr>
          <w:p>
            <w:r>
              <w:t>Default APN</w:t>
            </w:r>
          </w:p>
        </w:tc>
      </w:tr>
      <w:tr>
        <w:tc>
          <w:tcPr>
            <w:tcW w:type="dxa" w:w="2880"/>
          </w:tcPr>
          <w:p>
            <w:r>
              <w:t>405-026</w:t>
            </w:r>
          </w:p>
        </w:tc>
        <w:tc>
          <w:tcPr>
            <w:tcW w:type="dxa" w:w="2880"/>
          </w:tcPr>
          <w:p>
            <w:r>
              <w:t>Tata Docomo</w:t>
            </w:r>
          </w:p>
        </w:tc>
        <w:tc>
          <w:tcPr>
            <w:tcW w:type="dxa" w:w="2880"/>
          </w:tcPr>
          <w:p>
            <w:r>
              <w:t>Default APN</w:t>
            </w:r>
          </w:p>
        </w:tc>
      </w:tr>
      <w:tr>
        <w:tc>
          <w:tcPr>
            <w:tcW w:type="dxa" w:w="2880"/>
          </w:tcPr>
          <w:p>
            <w:r>
              <w:t>405-027</w:t>
            </w:r>
          </w:p>
        </w:tc>
        <w:tc>
          <w:tcPr>
            <w:tcW w:type="dxa" w:w="2880"/>
          </w:tcPr>
          <w:p>
            <w:r>
              <w:t>Tata Docomo</w:t>
            </w:r>
          </w:p>
        </w:tc>
        <w:tc>
          <w:tcPr>
            <w:tcW w:type="dxa" w:w="2880"/>
          </w:tcPr>
          <w:p>
            <w:r>
              <w:t>Default APN</w:t>
            </w:r>
          </w:p>
        </w:tc>
      </w:tr>
      <w:tr>
        <w:tc>
          <w:tcPr>
            <w:tcW w:type="dxa" w:w="2880"/>
          </w:tcPr>
          <w:p>
            <w:r>
              <w:t>405-028</w:t>
            </w:r>
          </w:p>
        </w:tc>
        <w:tc>
          <w:tcPr>
            <w:tcW w:type="dxa" w:w="2880"/>
          </w:tcPr>
          <w:p>
            <w:r>
              <w:t>Aircel</w:t>
            </w:r>
          </w:p>
        </w:tc>
        <w:tc>
          <w:tcPr>
            <w:tcW w:type="dxa" w:w="2880"/>
          </w:tcPr>
          <w:p>
            <w:r>
              <w:t>Default APN</w:t>
            </w:r>
          </w:p>
        </w:tc>
      </w:tr>
      <w:tr>
        <w:tc>
          <w:tcPr>
            <w:tcW w:type="dxa" w:w="2880"/>
          </w:tcPr>
          <w:p>
            <w:r>
              <w:t>405-029</w:t>
            </w:r>
          </w:p>
        </w:tc>
        <w:tc>
          <w:tcPr>
            <w:tcW w:type="dxa" w:w="2880"/>
          </w:tcPr>
          <w:p>
            <w:r>
              <w:t>Aircel</w:t>
            </w:r>
          </w:p>
        </w:tc>
        <w:tc>
          <w:tcPr>
            <w:tcW w:type="dxa" w:w="2880"/>
          </w:tcPr>
          <w:p>
            <w:r>
              <w:t>Default APN</w:t>
            </w:r>
          </w:p>
        </w:tc>
      </w:tr>
      <w:tr>
        <w:tc>
          <w:tcPr>
            <w:tcW w:type="dxa" w:w="2880"/>
          </w:tcPr>
          <w:p>
            <w:r>
              <w:t>405-030</w:t>
            </w:r>
          </w:p>
        </w:tc>
        <w:tc>
          <w:tcPr>
            <w:tcW w:type="dxa" w:w="2880"/>
          </w:tcPr>
          <w:p>
            <w:r>
              <w:t>Tata Docomo</w:t>
            </w:r>
          </w:p>
        </w:tc>
        <w:tc>
          <w:tcPr>
            <w:tcW w:type="dxa" w:w="2880"/>
          </w:tcPr>
          <w:p>
            <w:r>
              <w:t>Default APN</w:t>
            </w:r>
          </w:p>
        </w:tc>
      </w:tr>
      <w:tr>
        <w:tc>
          <w:tcPr>
            <w:tcW w:type="dxa" w:w="2880"/>
          </w:tcPr>
          <w:p>
            <w:r>
              <w:t>405-031</w:t>
            </w:r>
          </w:p>
        </w:tc>
        <w:tc>
          <w:tcPr>
            <w:tcW w:type="dxa" w:w="2880"/>
          </w:tcPr>
          <w:p>
            <w:r>
              <w:t>BSNL</w:t>
            </w:r>
          </w:p>
        </w:tc>
        <w:tc>
          <w:tcPr>
            <w:tcW w:type="dxa" w:w="2880"/>
          </w:tcPr>
          <w:p>
            <w:r>
              <w:t>bsnlnet / Company APN</w:t>
            </w:r>
          </w:p>
        </w:tc>
      </w:tr>
      <w:tr>
        <w:tc>
          <w:tcPr>
            <w:tcW w:type="dxa" w:w="2880"/>
          </w:tcPr>
          <w:p>
            <w:r>
              <w:t>405-032</w:t>
            </w:r>
          </w:p>
        </w:tc>
        <w:tc>
          <w:tcPr>
            <w:tcW w:type="dxa" w:w="2880"/>
          </w:tcPr>
          <w:p>
            <w:r>
              <w:t>BSNL</w:t>
            </w:r>
          </w:p>
        </w:tc>
        <w:tc>
          <w:tcPr>
            <w:tcW w:type="dxa" w:w="2880"/>
          </w:tcPr>
          <w:p>
            <w:r>
              <w:t>bsnlnet / Company APN</w:t>
            </w:r>
          </w:p>
        </w:tc>
      </w:tr>
      <w:tr>
        <w:tc>
          <w:tcPr>
            <w:tcW w:type="dxa" w:w="2880"/>
          </w:tcPr>
          <w:p>
            <w:r>
              <w:t>405-033</w:t>
            </w:r>
          </w:p>
        </w:tc>
        <w:tc>
          <w:tcPr>
            <w:tcW w:type="dxa" w:w="2880"/>
          </w:tcPr>
          <w:p>
            <w:r>
              <w:t>BSNL</w:t>
            </w:r>
          </w:p>
        </w:tc>
        <w:tc>
          <w:tcPr>
            <w:tcW w:type="dxa" w:w="2880"/>
          </w:tcPr>
          <w:p>
            <w:r>
              <w:t>bsnlnet / Company APN</w:t>
            </w:r>
          </w:p>
        </w:tc>
      </w:tr>
      <w:tr>
        <w:tc>
          <w:tcPr>
            <w:tcW w:type="dxa" w:w="2880"/>
          </w:tcPr>
          <w:p>
            <w:r>
              <w:t>405-034</w:t>
            </w:r>
          </w:p>
        </w:tc>
        <w:tc>
          <w:tcPr>
            <w:tcW w:type="dxa" w:w="2880"/>
          </w:tcPr>
          <w:p>
            <w:r>
              <w:t>BSNL</w:t>
            </w:r>
          </w:p>
        </w:tc>
        <w:tc>
          <w:tcPr>
            <w:tcW w:type="dxa" w:w="2880"/>
          </w:tcPr>
          <w:p>
            <w:r>
              <w:t>bsnlnet / Company APN</w:t>
            </w:r>
          </w:p>
        </w:tc>
      </w:tr>
      <w:tr>
        <w:tc>
          <w:tcPr>
            <w:tcW w:type="dxa" w:w="2880"/>
          </w:tcPr>
          <w:p>
            <w:r>
              <w:t>405-035</w:t>
            </w:r>
          </w:p>
        </w:tc>
        <w:tc>
          <w:tcPr>
            <w:tcW w:type="dxa" w:w="2880"/>
          </w:tcPr>
          <w:p>
            <w:r>
              <w:t>Aircel</w:t>
            </w:r>
          </w:p>
        </w:tc>
        <w:tc>
          <w:tcPr>
            <w:tcW w:type="dxa" w:w="2880"/>
          </w:tcPr>
          <w:p>
            <w:r>
              <w:t>Default APN</w:t>
            </w:r>
          </w:p>
        </w:tc>
      </w:tr>
      <w:tr>
        <w:tc>
          <w:tcPr>
            <w:tcW w:type="dxa" w:w="2880"/>
          </w:tcPr>
          <w:p>
            <w:r>
              <w:t>405-840</w:t>
            </w:r>
          </w:p>
        </w:tc>
        <w:tc>
          <w:tcPr>
            <w:tcW w:type="dxa" w:w="2880"/>
          </w:tcPr>
          <w:p>
            <w:r>
              <w:t>Jio</w:t>
            </w:r>
          </w:p>
        </w:tc>
        <w:tc>
          <w:tcPr>
            <w:tcW w:type="dxa" w:w="2880"/>
          </w:tcPr>
          <w:p>
            <w:r>
              <w:t>jionet / Company APN</w:t>
            </w:r>
          </w:p>
        </w:tc>
      </w:tr>
      <w:tr>
        <w:tc>
          <w:tcPr>
            <w:tcW w:type="dxa" w:w="2880"/>
          </w:tcPr>
          <w:p>
            <w:r>
              <w:t>International</w:t>
            </w:r>
          </w:p>
        </w:tc>
        <w:tc>
          <w:tcPr>
            <w:tcW w:type="dxa" w:w="2880"/>
          </w:tcPr>
          <w:p>
            <w:r>
              <w:t>International SIM</w:t>
            </w:r>
          </w:p>
        </w:tc>
        <w:tc>
          <w:tcPr>
            <w:tcW w:type="dxa" w:w="2880"/>
          </w:tcPr>
          <w:p>
            <w:r>
              <w:t>User Configured / Default APN</w:t>
            </w:r>
          </w:p>
        </w:tc>
      </w:tr>
    </w:tbl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E07491"/>
    <w:rsid w:val="7277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499</Words>
  <Characters>2719</Characters>
  <Lines>0</Lines>
  <Paragraphs>0</Paragraphs>
  <TotalTime>2</TotalTime>
  <ScaleCrop>false</ScaleCrop>
  <LinksUpToDate>false</LinksUpToDate>
  <CharactersWithSpaces>3140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Koppu Balaji</cp:lastModifiedBy>
  <dcterms:modified xsi:type="dcterms:W3CDTF">2026-07-03T11:47:01Z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eyJoZGlkIjoiZmY0NTM1Y2YwOThlNTM0NzNhZGQzMzBkYTI5NWYxMDMiLCJ1c2VySWQiOiI1Njc2MTY4NzEzNjMifQ==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B1C48AB89C91495CA2F7DEDBCBFD7BE2_12</vt:lpwstr>
  </property>
</Properties>
</file>